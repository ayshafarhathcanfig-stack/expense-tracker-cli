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5740" w14:textId="77777777" w:rsidR="00FE22B7" w:rsidRPr="00BC2CE7" w:rsidRDefault="00FE22B7">
      <w:pPr>
        <w:jc w:val="center"/>
        <w:rPr>
          <w:b/>
          <w:color w:val="000000" w:themeColor="text1"/>
          <w:sz w:val="44"/>
        </w:rPr>
      </w:pPr>
    </w:p>
    <w:p w14:paraId="195CE5A7" w14:textId="77777777" w:rsidR="00FE22B7" w:rsidRPr="00BC2CE7" w:rsidRDefault="00FE22B7">
      <w:pPr>
        <w:jc w:val="center"/>
        <w:rPr>
          <w:b/>
          <w:color w:val="000000" w:themeColor="text1"/>
          <w:sz w:val="44"/>
        </w:rPr>
      </w:pPr>
    </w:p>
    <w:p w14:paraId="3338DA42" w14:textId="77777777" w:rsidR="00FE22B7" w:rsidRPr="00BC2CE7" w:rsidRDefault="00FE22B7" w:rsidP="00BC2CE7">
      <w:pPr>
        <w:rPr>
          <w:b/>
          <w:color w:val="000000" w:themeColor="text1"/>
          <w:sz w:val="44"/>
        </w:rPr>
      </w:pPr>
    </w:p>
    <w:p w14:paraId="2719D73E" w14:textId="77777777" w:rsidR="00FE22B7" w:rsidRPr="00BC2CE7" w:rsidRDefault="00FE22B7">
      <w:pPr>
        <w:jc w:val="center"/>
        <w:rPr>
          <w:b/>
          <w:color w:val="000000" w:themeColor="text1"/>
          <w:sz w:val="44"/>
        </w:rPr>
      </w:pPr>
    </w:p>
    <w:p w14:paraId="25632105" w14:textId="77777777" w:rsidR="00FE22B7" w:rsidRPr="00BC2CE7" w:rsidRDefault="00000000">
      <w:pPr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BC2CE7">
        <w:rPr>
          <w:rFonts w:ascii="Times New Roman" w:hAnsi="Times New Roman" w:cs="Times New Roman"/>
          <w:b/>
          <w:color w:val="000000" w:themeColor="text1"/>
          <w:sz w:val="72"/>
          <w:szCs w:val="72"/>
        </w:rPr>
        <w:t>Expense Tracker CLI</w:t>
      </w:r>
    </w:p>
    <w:p w14:paraId="66F678D5" w14:textId="77777777" w:rsidR="00FE22B7" w:rsidRPr="00BC2CE7" w:rsidRDefault="0000000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C2CE7">
        <w:rPr>
          <w:rFonts w:ascii="Times New Roman" w:hAnsi="Times New Roman" w:cs="Times New Roman"/>
          <w:color w:val="000000" w:themeColor="text1"/>
          <w:sz w:val="40"/>
          <w:szCs w:val="40"/>
        </w:rPr>
        <w:t>Project Documentation</w:t>
      </w:r>
    </w:p>
    <w:p w14:paraId="1886702D" w14:textId="77777777" w:rsidR="00FE22B7" w:rsidRPr="00BC2CE7" w:rsidRDefault="0000000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en-IN"/>
        </w:rPr>
      </w:pPr>
      <w:r w:rsidRPr="00BC2CE7">
        <w:rPr>
          <w:rFonts w:ascii="Times New Roman" w:hAnsi="Times New Roman" w:cs="Times New Roman"/>
          <w:i/>
          <w:color w:val="000000" w:themeColor="text1"/>
          <w:sz w:val="40"/>
          <w:szCs w:val="40"/>
        </w:rPr>
        <w:t xml:space="preserve">Built with Python &amp; </w:t>
      </w:r>
      <w:proofErr w:type="spellStart"/>
      <w:r w:rsidRPr="00BC2CE7">
        <w:rPr>
          <w:rFonts w:ascii="Times New Roman" w:hAnsi="Times New Roman" w:cs="Times New Roman"/>
          <w:i/>
          <w:color w:val="000000" w:themeColor="text1"/>
          <w:sz w:val="40"/>
          <w:szCs w:val="40"/>
        </w:rPr>
        <w:t>SQLit</w:t>
      </w:r>
      <w:proofErr w:type="spellEnd"/>
      <w:r w:rsidRPr="00BC2CE7">
        <w:rPr>
          <w:rFonts w:ascii="Times New Roman" w:hAnsi="Times New Roman" w:cs="Times New Roman"/>
          <w:i/>
          <w:color w:val="000000" w:themeColor="text1"/>
          <w:sz w:val="40"/>
          <w:szCs w:val="40"/>
          <w:lang w:val="en-IN"/>
        </w:rPr>
        <w:t>e</w:t>
      </w:r>
    </w:p>
    <w:p w14:paraId="7462E872" w14:textId="77777777" w:rsidR="00BC2CE7" w:rsidRPr="00BC2CE7" w:rsidRDefault="00BC2CE7">
      <w:pPr>
        <w:rPr>
          <w:color w:val="000000" w:themeColor="text1"/>
        </w:rPr>
      </w:pPr>
    </w:p>
    <w:p w14:paraId="674C1451" w14:textId="77777777" w:rsidR="00BC2CE7" w:rsidRPr="00BC2CE7" w:rsidRDefault="00BC2CE7" w:rsidP="00BC2CE7">
      <w:pPr>
        <w:rPr>
          <w:color w:val="000000" w:themeColor="text1"/>
        </w:rPr>
      </w:pPr>
    </w:p>
    <w:p w14:paraId="5FDE7E53" w14:textId="77777777" w:rsidR="00BC2CE7" w:rsidRPr="00BC2CE7" w:rsidRDefault="00BC2CE7" w:rsidP="00BC2CE7">
      <w:pPr>
        <w:rPr>
          <w:color w:val="000000" w:themeColor="text1"/>
        </w:rPr>
      </w:pPr>
    </w:p>
    <w:p w14:paraId="3EB017CA" w14:textId="77777777" w:rsidR="00BC2CE7" w:rsidRPr="00BC2CE7" w:rsidRDefault="00BC2CE7" w:rsidP="00BC2CE7">
      <w:pPr>
        <w:rPr>
          <w:color w:val="000000" w:themeColor="text1"/>
        </w:rPr>
      </w:pPr>
    </w:p>
    <w:p w14:paraId="449C171A" w14:textId="77777777" w:rsidR="00BC2CE7" w:rsidRPr="00BC2CE7" w:rsidRDefault="00BC2CE7" w:rsidP="00BC2CE7">
      <w:pPr>
        <w:rPr>
          <w:color w:val="000000" w:themeColor="text1"/>
        </w:rPr>
      </w:pPr>
    </w:p>
    <w:p w14:paraId="2F108B36" w14:textId="77777777" w:rsidR="00BC2CE7" w:rsidRPr="00BC2CE7" w:rsidRDefault="00BC2CE7" w:rsidP="00BC2CE7">
      <w:pPr>
        <w:rPr>
          <w:color w:val="000000" w:themeColor="text1"/>
        </w:rPr>
      </w:pPr>
    </w:p>
    <w:p w14:paraId="6DBD02EE" w14:textId="77777777" w:rsidR="00BC2CE7" w:rsidRPr="00BC2CE7" w:rsidRDefault="00BC2CE7" w:rsidP="00BC2CE7">
      <w:pPr>
        <w:rPr>
          <w:color w:val="000000" w:themeColor="text1"/>
        </w:rPr>
      </w:pPr>
    </w:p>
    <w:p w14:paraId="66C86150" w14:textId="77777777" w:rsidR="00BC2CE7" w:rsidRPr="00BC2CE7" w:rsidRDefault="00BC2CE7" w:rsidP="00BC2CE7">
      <w:pPr>
        <w:rPr>
          <w:color w:val="000000" w:themeColor="text1"/>
        </w:rPr>
      </w:pPr>
    </w:p>
    <w:p w14:paraId="28CA09F9" w14:textId="77777777" w:rsidR="00BC2CE7" w:rsidRPr="00BC2CE7" w:rsidRDefault="00BC2CE7">
      <w:pPr>
        <w:rPr>
          <w:color w:val="000000" w:themeColor="text1"/>
        </w:rPr>
      </w:pPr>
    </w:p>
    <w:p w14:paraId="54692D11" w14:textId="0845C155" w:rsidR="00BC2CE7" w:rsidRPr="00BC2CE7" w:rsidRDefault="00BC2CE7" w:rsidP="00BC2CE7">
      <w:pPr>
        <w:tabs>
          <w:tab w:val="left" w:pos="5835"/>
        </w:tabs>
        <w:rPr>
          <w:color w:val="000000" w:themeColor="text1"/>
          <w:sz w:val="28"/>
          <w:szCs w:val="28"/>
        </w:rPr>
      </w:pPr>
      <w:r w:rsidRPr="00BC2CE7">
        <w:rPr>
          <w:color w:val="000000" w:themeColor="text1"/>
        </w:rPr>
        <w:tab/>
      </w:r>
      <w:r w:rsidRPr="00BC2CE7">
        <w:rPr>
          <w:color w:val="000000" w:themeColor="text1"/>
          <w:sz w:val="28"/>
          <w:szCs w:val="28"/>
        </w:rPr>
        <w:t>DEVELOPED BY,</w:t>
      </w:r>
    </w:p>
    <w:p w14:paraId="37286E82" w14:textId="2EC8D13C" w:rsidR="00BC2CE7" w:rsidRPr="00BC2CE7" w:rsidRDefault="00BC2CE7" w:rsidP="00BC2CE7">
      <w:pPr>
        <w:tabs>
          <w:tab w:val="left" w:pos="5835"/>
        </w:tabs>
        <w:rPr>
          <w:color w:val="000000" w:themeColor="text1"/>
          <w:sz w:val="28"/>
          <w:szCs w:val="28"/>
        </w:rPr>
      </w:pPr>
      <w:r w:rsidRPr="00BC2CE7">
        <w:rPr>
          <w:color w:val="000000" w:themeColor="text1"/>
          <w:sz w:val="28"/>
          <w:szCs w:val="28"/>
        </w:rPr>
        <w:tab/>
        <w:t>K N AYSHA FARHATH</w:t>
      </w:r>
    </w:p>
    <w:p w14:paraId="788A3E4B" w14:textId="69ED6C85" w:rsidR="00FE22B7" w:rsidRPr="00BC2CE7" w:rsidRDefault="00000000">
      <w:pPr>
        <w:rPr>
          <w:color w:val="000000" w:themeColor="text1"/>
          <w:lang w:val="en-IN"/>
        </w:rPr>
      </w:pPr>
      <w:r w:rsidRPr="00BC2CE7">
        <w:rPr>
          <w:color w:val="000000" w:themeColor="text1"/>
        </w:rPr>
        <w:br w:type="page"/>
      </w:r>
      <w:r w:rsidRPr="00BC2CE7">
        <w:rPr>
          <w:color w:val="000000" w:themeColor="text1"/>
          <w:lang w:val="en-IN"/>
        </w:rPr>
        <w:lastRenderedPageBreak/>
        <w:t xml:space="preserve">   </w:t>
      </w:r>
    </w:p>
    <w:p w14:paraId="6A84BC2E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1. Project Overview</w:t>
      </w:r>
    </w:p>
    <w:p w14:paraId="01341126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Expense Tracker CLI is a beginner-friendly command-line application built using Python and SQLite. It allows users to manage their daily personal expenses directly from the terminal — no internet connection or extra software required.</w:t>
      </w:r>
    </w:p>
    <w:p w14:paraId="45828984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All expense data is saved automatically in a local database file (</w:t>
      </w:r>
      <w:proofErr w:type="spellStart"/>
      <w:r w:rsidRPr="00BC2CE7">
        <w:rPr>
          <w:color w:val="000000" w:themeColor="text1"/>
        </w:rPr>
        <w:t>expenses.db</w:t>
      </w:r>
      <w:proofErr w:type="spellEnd"/>
      <w:r w:rsidRPr="00BC2CE7">
        <w:rPr>
          <w:color w:val="000000" w:themeColor="text1"/>
        </w:rPr>
        <w:t>), so your records persist even after closing the program.</w:t>
      </w:r>
    </w:p>
    <w:p w14:paraId="3BE254F6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2. What the Program Does</w:t>
      </w:r>
    </w:p>
    <w:p w14:paraId="74E235A9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When you run the program, a simple text menu appears with 5 options:</w:t>
      </w:r>
    </w:p>
    <w:p w14:paraId="25317B7F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Add a new expense by entering a title, amount, and category</w:t>
      </w:r>
    </w:p>
    <w:p w14:paraId="765B8E93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View all saved expenses displayed in a neat table</w:t>
      </w:r>
    </w:p>
    <w:p w14:paraId="31799CA2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Search expenses by category (e.g. Food, Travel, Bills)</w:t>
      </w:r>
    </w:p>
    <w:p w14:paraId="217AB6D0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Delete an expense by its ID number</w:t>
      </w:r>
    </w:p>
    <w:p w14:paraId="7BC419BC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Exit the program safely</w:t>
      </w:r>
    </w:p>
    <w:p w14:paraId="2D1C28C6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The date is automatically recorded as today's date whenever a new expense is added.</w:t>
      </w:r>
    </w:p>
    <w:p w14:paraId="2C5507ED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3. How to Run the Program</w:t>
      </w:r>
    </w:p>
    <w:p w14:paraId="551DDA53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4"/>
        </w:rPr>
        <w:t>Requirements</w:t>
      </w:r>
    </w:p>
    <w:p w14:paraId="754D8A13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Python 3.7 or higher installed on your computer</w:t>
      </w:r>
    </w:p>
    <w:p w14:paraId="3AB6F8A2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No extra libraries needed — SQLite is built into Python</w:t>
      </w:r>
    </w:p>
    <w:p w14:paraId="186D30E7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4"/>
        </w:rPr>
        <w:t>Steps to Run</w:t>
      </w:r>
    </w:p>
    <w:p w14:paraId="2FF9BD6C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Step 1 — Open VS Code and navigate to the project folder:</w:t>
      </w:r>
    </w:p>
    <w:p w14:paraId="1AE4B838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cd expense-tracker-cli</w:t>
      </w:r>
    </w:p>
    <w:p w14:paraId="537C09F8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Step 2 — Open the terminal in VS Code (Ctrl + `) and type:</w:t>
      </w:r>
    </w:p>
    <w:p w14:paraId="58974FD3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python main.py</w:t>
      </w:r>
    </w:p>
    <w:p w14:paraId="3FDE3E99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Step 3 — The menu will appear. Type a number (1–5) and press Enter to choose an option.</w:t>
      </w:r>
    </w:p>
    <w:p w14:paraId="4C145177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b/>
          <w:color w:val="000000" w:themeColor="text1"/>
          <w:sz w:val="24"/>
        </w:rPr>
        <w:t>Example Session</w:t>
      </w:r>
    </w:p>
    <w:p w14:paraId="428632EC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--- Expense Tracker ---</w:t>
      </w:r>
    </w:p>
    <w:p w14:paraId="315C68C5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1. Add Expense</w:t>
      </w:r>
    </w:p>
    <w:p w14:paraId="412C09A9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2. View Expenses</w:t>
      </w:r>
    </w:p>
    <w:p w14:paraId="517B65CB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3. Search by Category</w:t>
      </w:r>
    </w:p>
    <w:p w14:paraId="05FD0EF1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4. Delete Expense</w:t>
      </w:r>
    </w:p>
    <w:p w14:paraId="5832E022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5. Exit</w:t>
      </w:r>
    </w:p>
    <w:p w14:paraId="32CD551D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Choose (1-5): 1</w:t>
      </w:r>
    </w:p>
    <w:p w14:paraId="0A470E6F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Enter title: Lunch</w:t>
      </w:r>
    </w:p>
    <w:p w14:paraId="63016415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Enter amount: 150</w:t>
      </w:r>
    </w:p>
    <w:p w14:paraId="47695677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Enter category: Food</w:t>
      </w:r>
    </w:p>
    <w:p w14:paraId="2F26EF18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Expense added!</w:t>
      </w:r>
    </w:p>
    <w:p w14:paraId="03AF39B9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4. Features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BC2CE7" w:rsidRPr="00BC2CE7" w14:paraId="71869503" w14:textId="77777777">
        <w:tc>
          <w:tcPr>
            <w:tcW w:w="2928" w:type="dxa"/>
            <w:shd w:val="clear" w:color="auto" w:fill="2E74B5"/>
          </w:tcPr>
          <w:p w14:paraId="7446250D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#</w:t>
            </w:r>
          </w:p>
        </w:tc>
        <w:tc>
          <w:tcPr>
            <w:tcW w:w="2928" w:type="dxa"/>
            <w:shd w:val="clear" w:color="auto" w:fill="2E74B5"/>
          </w:tcPr>
          <w:p w14:paraId="4208626D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Feature</w:t>
            </w:r>
          </w:p>
        </w:tc>
        <w:tc>
          <w:tcPr>
            <w:tcW w:w="2928" w:type="dxa"/>
            <w:shd w:val="clear" w:color="auto" w:fill="2E74B5"/>
          </w:tcPr>
          <w:p w14:paraId="56B4CF6E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Description</w:t>
            </w:r>
          </w:p>
        </w:tc>
      </w:tr>
      <w:tr w:rsidR="00BC2CE7" w:rsidRPr="00BC2CE7" w14:paraId="4F040419" w14:textId="77777777">
        <w:tc>
          <w:tcPr>
            <w:tcW w:w="2928" w:type="dxa"/>
            <w:shd w:val="clear" w:color="auto" w:fill="DEEAF1"/>
          </w:tcPr>
          <w:p w14:paraId="530F7D10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928" w:type="dxa"/>
            <w:shd w:val="clear" w:color="auto" w:fill="DEEAF1"/>
          </w:tcPr>
          <w:p w14:paraId="143DBB1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Add Expense</w:t>
            </w:r>
          </w:p>
        </w:tc>
        <w:tc>
          <w:tcPr>
            <w:tcW w:w="2928" w:type="dxa"/>
            <w:shd w:val="clear" w:color="auto" w:fill="DEEAF1"/>
          </w:tcPr>
          <w:p w14:paraId="1F3F0087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Save a new expense with title, amount, category, and today's date</w:t>
            </w:r>
          </w:p>
        </w:tc>
      </w:tr>
      <w:tr w:rsidR="00BC2CE7" w:rsidRPr="00BC2CE7" w14:paraId="3793D68D" w14:textId="77777777">
        <w:tc>
          <w:tcPr>
            <w:tcW w:w="2928" w:type="dxa"/>
            <w:shd w:val="clear" w:color="auto" w:fill="FFFFFF"/>
          </w:tcPr>
          <w:p w14:paraId="681E10BE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928" w:type="dxa"/>
            <w:shd w:val="clear" w:color="auto" w:fill="FFFFFF"/>
          </w:tcPr>
          <w:p w14:paraId="647524CF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View All Expenses</w:t>
            </w:r>
          </w:p>
        </w:tc>
        <w:tc>
          <w:tcPr>
            <w:tcW w:w="2928" w:type="dxa"/>
            <w:shd w:val="clear" w:color="auto" w:fill="FFFFFF"/>
          </w:tcPr>
          <w:p w14:paraId="7D120697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Display all expenses in a formatted table with ID, title, amount, category, date</w:t>
            </w:r>
          </w:p>
        </w:tc>
      </w:tr>
      <w:tr w:rsidR="00BC2CE7" w:rsidRPr="00BC2CE7" w14:paraId="63CFD41F" w14:textId="77777777">
        <w:tc>
          <w:tcPr>
            <w:tcW w:w="2928" w:type="dxa"/>
            <w:shd w:val="clear" w:color="auto" w:fill="DEEAF1"/>
          </w:tcPr>
          <w:p w14:paraId="3D9AB744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928" w:type="dxa"/>
            <w:shd w:val="clear" w:color="auto" w:fill="DEEAF1"/>
          </w:tcPr>
          <w:p w14:paraId="73756F9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Search by Category</w:t>
            </w:r>
          </w:p>
        </w:tc>
        <w:tc>
          <w:tcPr>
            <w:tcW w:w="2928" w:type="dxa"/>
            <w:shd w:val="clear" w:color="auto" w:fill="DEEAF1"/>
          </w:tcPr>
          <w:p w14:paraId="7B46BD0F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Filter and show expenses matching a typed category name</w:t>
            </w:r>
          </w:p>
        </w:tc>
      </w:tr>
      <w:tr w:rsidR="00BC2CE7" w:rsidRPr="00BC2CE7" w14:paraId="3F323D23" w14:textId="77777777">
        <w:tc>
          <w:tcPr>
            <w:tcW w:w="2928" w:type="dxa"/>
            <w:shd w:val="clear" w:color="auto" w:fill="FFFFFF"/>
          </w:tcPr>
          <w:p w14:paraId="370983DA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928" w:type="dxa"/>
            <w:shd w:val="clear" w:color="auto" w:fill="FFFFFF"/>
          </w:tcPr>
          <w:p w14:paraId="03140CD4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Delete Expense</w:t>
            </w:r>
          </w:p>
        </w:tc>
        <w:tc>
          <w:tcPr>
            <w:tcW w:w="2928" w:type="dxa"/>
            <w:shd w:val="clear" w:color="auto" w:fill="FFFFFF"/>
          </w:tcPr>
          <w:p w14:paraId="333CD132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Remove a specific expense from the database using its ID number</w:t>
            </w:r>
          </w:p>
        </w:tc>
      </w:tr>
      <w:tr w:rsidR="00FE22B7" w:rsidRPr="00BC2CE7" w14:paraId="674DE404" w14:textId="77777777">
        <w:tc>
          <w:tcPr>
            <w:tcW w:w="2928" w:type="dxa"/>
            <w:shd w:val="clear" w:color="auto" w:fill="DEEAF1"/>
          </w:tcPr>
          <w:p w14:paraId="05604D9F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928" w:type="dxa"/>
            <w:shd w:val="clear" w:color="auto" w:fill="DEEAF1"/>
          </w:tcPr>
          <w:p w14:paraId="5A8E816F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Exit</w:t>
            </w:r>
          </w:p>
        </w:tc>
        <w:tc>
          <w:tcPr>
            <w:tcW w:w="2928" w:type="dxa"/>
            <w:shd w:val="clear" w:color="auto" w:fill="DEEAF1"/>
          </w:tcPr>
          <w:p w14:paraId="280873C4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Safely close the program</w:t>
            </w:r>
          </w:p>
        </w:tc>
      </w:tr>
    </w:tbl>
    <w:p w14:paraId="32316809" w14:textId="77777777" w:rsidR="00FE22B7" w:rsidRPr="00BC2CE7" w:rsidRDefault="00FE22B7">
      <w:pPr>
        <w:rPr>
          <w:color w:val="000000" w:themeColor="text1"/>
        </w:rPr>
      </w:pPr>
    </w:p>
    <w:p w14:paraId="2C710167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5. Database Structure</w:t>
      </w:r>
    </w:p>
    <w:p w14:paraId="064FA7FC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 xml:space="preserve">The program automatically creates a SQLite database file called </w:t>
      </w:r>
      <w:proofErr w:type="spellStart"/>
      <w:r w:rsidRPr="00BC2CE7">
        <w:rPr>
          <w:color w:val="000000" w:themeColor="text1"/>
        </w:rPr>
        <w:t>expenses.db</w:t>
      </w:r>
      <w:proofErr w:type="spellEnd"/>
      <w:r w:rsidRPr="00BC2CE7">
        <w:rPr>
          <w:color w:val="000000" w:themeColor="text1"/>
        </w:rPr>
        <w:t xml:space="preserve"> in the project folder. The database contains one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BC2CE7" w:rsidRPr="00BC2CE7" w14:paraId="04F2F212" w14:textId="77777777">
        <w:tc>
          <w:tcPr>
            <w:tcW w:w="2928" w:type="dxa"/>
            <w:shd w:val="clear" w:color="auto" w:fill="2E74B5"/>
          </w:tcPr>
          <w:p w14:paraId="38EC20AD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Column</w:t>
            </w:r>
          </w:p>
        </w:tc>
        <w:tc>
          <w:tcPr>
            <w:tcW w:w="2928" w:type="dxa"/>
            <w:shd w:val="clear" w:color="auto" w:fill="2E74B5"/>
          </w:tcPr>
          <w:p w14:paraId="55AE542E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Type</w:t>
            </w:r>
          </w:p>
        </w:tc>
        <w:tc>
          <w:tcPr>
            <w:tcW w:w="2928" w:type="dxa"/>
            <w:shd w:val="clear" w:color="auto" w:fill="2E74B5"/>
          </w:tcPr>
          <w:p w14:paraId="1BE03F8E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Description</w:t>
            </w:r>
          </w:p>
        </w:tc>
      </w:tr>
      <w:tr w:rsidR="00BC2CE7" w:rsidRPr="00BC2CE7" w14:paraId="15B4A949" w14:textId="77777777">
        <w:tc>
          <w:tcPr>
            <w:tcW w:w="2928" w:type="dxa"/>
            <w:shd w:val="clear" w:color="auto" w:fill="DEEAF1"/>
          </w:tcPr>
          <w:p w14:paraId="773D5AF4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id</w:t>
            </w:r>
          </w:p>
        </w:tc>
        <w:tc>
          <w:tcPr>
            <w:tcW w:w="2928" w:type="dxa"/>
            <w:shd w:val="clear" w:color="auto" w:fill="DEEAF1"/>
          </w:tcPr>
          <w:p w14:paraId="07D7283F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INTEGER</w:t>
            </w:r>
          </w:p>
        </w:tc>
        <w:tc>
          <w:tcPr>
            <w:tcW w:w="2928" w:type="dxa"/>
            <w:shd w:val="clear" w:color="auto" w:fill="DEEAF1"/>
          </w:tcPr>
          <w:p w14:paraId="642FB80D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Auto-generated unique ID for each expense</w:t>
            </w:r>
          </w:p>
        </w:tc>
      </w:tr>
      <w:tr w:rsidR="00BC2CE7" w:rsidRPr="00BC2CE7" w14:paraId="02999896" w14:textId="77777777">
        <w:tc>
          <w:tcPr>
            <w:tcW w:w="2928" w:type="dxa"/>
            <w:shd w:val="clear" w:color="auto" w:fill="FFFFFF"/>
          </w:tcPr>
          <w:p w14:paraId="4ECF11D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title</w:t>
            </w:r>
          </w:p>
        </w:tc>
        <w:tc>
          <w:tcPr>
            <w:tcW w:w="2928" w:type="dxa"/>
            <w:shd w:val="clear" w:color="auto" w:fill="FFFFFF"/>
          </w:tcPr>
          <w:p w14:paraId="78EC210C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TEXT</w:t>
            </w:r>
          </w:p>
        </w:tc>
        <w:tc>
          <w:tcPr>
            <w:tcW w:w="2928" w:type="dxa"/>
            <w:shd w:val="clear" w:color="auto" w:fill="FFFFFF"/>
          </w:tcPr>
          <w:p w14:paraId="15BCAF31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Name or description of the expense</w:t>
            </w:r>
          </w:p>
        </w:tc>
      </w:tr>
      <w:tr w:rsidR="00BC2CE7" w:rsidRPr="00BC2CE7" w14:paraId="2E7F9FEB" w14:textId="77777777">
        <w:tc>
          <w:tcPr>
            <w:tcW w:w="2928" w:type="dxa"/>
            <w:shd w:val="clear" w:color="auto" w:fill="DEEAF1"/>
          </w:tcPr>
          <w:p w14:paraId="597F654B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amount</w:t>
            </w:r>
          </w:p>
        </w:tc>
        <w:tc>
          <w:tcPr>
            <w:tcW w:w="2928" w:type="dxa"/>
            <w:shd w:val="clear" w:color="auto" w:fill="DEEAF1"/>
          </w:tcPr>
          <w:p w14:paraId="075DCDF0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REAL</w:t>
            </w:r>
          </w:p>
        </w:tc>
        <w:tc>
          <w:tcPr>
            <w:tcW w:w="2928" w:type="dxa"/>
            <w:shd w:val="clear" w:color="auto" w:fill="DEEAF1"/>
          </w:tcPr>
          <w:p w14:paraId="34B21295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Cost of the expense (numbers only, e.g. 150.00)</w:t>
            </w:r>
          </w:p>
        </w:tc>
      </w:tr>
      <w:tr w:rsidR="00BC2CE7" w:rsidRPr="00BC2CE7" w14:paraId="64F03ACB" w14:textId="77777777">
        <w:tc>
          <w:tcPr>
            <w:tcW w:w="2928" w:type="dxa"/>
            <w:shd w:val="clear" w:color="auto" w:fill="FFFFFF"/>
          </w:tcPr>
          <w:p w14:paraId="7126C047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category</w:t>
            </w:r>
          </w:p>
        </w:tc>
        <w:tc>
          <w:tcPr>
            <w:tcW w:w="2928" w:type="dxa"/>
            <w:shd w:val="clear" w:color="auto" w:fill="FFFFFF"/>
          </w:tcPr>
          <w:p w14:paraId="76AB4FB0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TEXT</w:t>
            </w:r>
          </w:p>
        </w:tc>
        <w:tc>
          <w:tcPr>
            <w:tcW w:w="2928" w:type="dxa"/>
            <w:shd w:val="clear" w:color="auto" w:fill="FFFFFF"/>
          </w:tcPr>
          <w:p w14:paraId="251D025C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Type of expense (e.g. Food, Travel, Bills)</w:t>
            </w:r>
          </w:p>
        </w:tc>
      </w:tr>
      <w:tr w:rsidR="00FE22B7" w:rsidRPr="00BC2CE7" w14:paraId="66F64987" w14:textId="77777777">
        <w:tc>
          <w:tcPr>
            <w:tcW w:w="2928" w:type="dxa"/>
            <w:shd w:val="clear" w:color="auto" w:fill="DEEAF1"/>
          </w:tcPr>
          <w:p w14:paraId="6F0C6080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2928" w:type="dxa"/>
            <w:shd w:val="clear" w:color="auto" w:fill="DEEAF1"/>
          </w:tcPr>
          <w:p w14:paraId="48DEF7C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TEXT</w:t>
            </w:r>
          </w:p>
        </w:tc>
        <w:tc>
          <w:tcPr>
            <w:tcW w:w="2928" w:type="dxa"/>
            <w:shd w:val="clear" w:color="auto" w:fill="DEEAF1"/>
          </w:tcPr>
          <w:p w14:paraId="2CD448B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Date recorded in YYYY-MM-DD format</w:t>
            </w:r>
          </w:p>
        </w:tc>
      </w:tr>
    </w:tbl>
    <w:p w14:paraId="116FB0F7" w14:textId="77777777" w:rsidR="00FE22B7" w:rsidRPr="00BC2CE7" w:rsidRDefault="00FE22B7">
      <w:pPr>
        <w:rPr>
          <w:color w:val="000000" w:themeColor="text1"/>
        </w:rPr>
      </w:pPr>
    </w:p>
    <w:p w14:paraId="04E49CF2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6. Project Structure</w:t>
      </w:r>
    </w:p>
    <w:p w14:paraId="51659FA5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>expense-tracker-cli/</w:t>
      </w:r>
    </w:p>
    <w:p w14:paraId="42AA4B77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 xml:space="preserve">    main.py        </w:t>
      </w:r>
      <w:proofErr w:type="gramStart"/>
      <w:r w:rsidRPr="00BC2CE7">
        <w:rPr>
          <w:rFonts w:ascii="Courier New" w:hAnsi="Courier New"/>
          <w:color w:val="000000" w:themeColor="text1"/>
          <w:sz w:val="20"/>
        </w:rPr>
        <w:t>→  Main</w:t>
      </w:r>
      <w:proofErr w:type="gramEnd"/>
      <w:r w:rsidRPr="00BC2CE7">
        <w:rPr>
          <w:rFonts w:ascii="Courier New" w:hAnsi="Courier New"/>
          <w:color w:val="000000" w:themeColor="text1"/>
          <w:sz w:val="20"/>
        </w:rPr>
        <w:t xml:space="preserve"> Python program file</w:t>
      </w:r>
    </w:p>
    <w:p w14:paraId="1A1DFBDC" w14:textId="77777777" w:rsidR="00FE22B7" w:rsidRPr="00BC2CE7" w:rsidRDefault="00000000">
      <w:pPr>
        <w:shd w:val="clear" w:color="auto" w:fill="F2F2F2"/>
        <w:spacing w:after="40"/>
        <w:ind w:left="576"/>
        <w:rPr>
          <w:color w:val="000000" w:themeColor="text1"/>
        </w:rPr>
      </w:pPr>
      <w:r w:rsidRPr="00BC2CE7">
        <w:rPr>
          <w:rFonts w:ascii="Courier New" w:hAnsi="Courier New"/>
          <w:color w:val="000000" w:themeColor="text1"/>
          <w:sz w:val="20"/>
        </w:rPr>
        <w:t xml:space="preserve">    </w:t>
      </w:r>
      <w:proofErr w:type="spellStart"/>
      <w:r w:rsidRPr="00BC2CE7">
        <w:rPr>
          <w:rFonts w:ascii="Courier New" w:hAnsi="Courier New"/>
          <w:color w:val="000000" w:themeColor="text1"/>
          <w:sz w:val="20"/>
        </w:rPr>
        <w:t>expenses.db</w:t>
      </w:r>
      <w:proofErr w:type="spellEnd"/>
      <w:r w:rsidRPr="00BC2CE7">
        <w:rPr>
          <w:rFonts w:ascii="Courier New" w:hAnsi="Courier New"/>
          <w:color w:val="000000" w:themeColor="text1"/>
          <w:sz w:val="20"/>
        </w:rPr>
        <w:t xml:space="preserve">    </w:t>
      </w:r>
      <w:proofErr w:type="gramStart"/>
      <w:r w:rsidRPr="00BC2CE7">
        <w:rPr>
          <w:rFonts w:ascii="Courier New" w:hAnsi="Courier New"/>
          <w:color w:val="000000" w:themeColor="text1"/>
          <w:sz w:val="20"/>
        </w:rPr>
        <w:t>→  SQLite</w:t>
      </w:r>
      <w:proofErr w:type="gramEnd"/>
      <w:r w:rsidRPr="00BC2CE7">
        <w:rPr>
          <w:rFonts w:ascii="Courier New" w:hAnsi="Courier New"/>
          <w:color w:val="000000" w:themeColor="text1"/>
          <w:sz w:val="20"/>
        </w:rPr>
        <w:t xml:space="preserve"> database (auto-created on first run)</w:t>
      </w:r>
    </w:p>
    <w:p w14:paraId="0B53E26B" w14:textId="77777777" w:rsidR="00FE22B7" w:rsidRPr="00BC2CE7" w:rsidRDefault="00000000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  <w:r w:rsidRPr="00BC2CE7">
        <w:rPr>
          <w:rFonts w:ascii="Courier New" w:hAnsi="Courier New"/>
          <w:color w:val="000000" w:themeColor="text1"/>
          <w:sz w:val="20"/>
        </w:rPr>
        <w:t xml:space="preserve">README.md      </w:t>
      </w:r>
      <w:proofErr w:type="gramStart"/>
      <w:r w:rsidRPr="00BC2CE7">
        <w:rPr>
          <w:rFonts w:ascii="Courier New" w:hAnsi="Courier New"/>
          <w:color w:val="000000" w:themeColor="text1"/>
          <w:sz w:val="20"/>
        </w:rPr>
        <w:t>→  Project</w:t>
      </w:r>
      <w:proofErr w:type="gramEnd"/>
      <w:r w:rsidRPr="00BC2CE7">
        <w:rPr>
          <w:rFonts w:ascii="Courier New" w:hAnsi="Courier New"/>
          <w:color w:val="000000" w:themeColor="text1"/>
          <w:sz w:val="20"/>
        </w:rPr>
        <w:t xml:space="preserve"> readme file</w:t>
      </w:r>
    </w:p>
    <w:p w14:paraId="2C21DEE4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2A709743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3C67B54A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71A2AA73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0872046D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19208CD0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10C6B86B" w14:textId="77777777" w:rsidR="00FE22B7" w:rsidRPr="00BC2CE7" w:rsidRDefault="00FE22B7">
      <w:pPr>
        <w:shd w:val="clear" w:color="auto" w:fill="F2F2F2"/>
        <w:spacing w:after="40"/>
        <w:ind w:left="576" w:firstLine="480"/>
        <w:rPr>
          <w:rFonts w:ascii="Courier New" w:hAnsi="Courier New"/>
          <w:color w:val="000000" w:themeColor="text1"/>
          <w:sz w:val="20"/>
        </w:rPr>
      </w:pPr>
    </w:p>
    <w:p w14:paraId="329DA4D5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7.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BC2CE7" w:rsidRPr="00BC2CE7" w14:paraId="361695F3" w14:textId="77777777">
        <w:tc>
          <w:tcPr>
            <w:tcW w:w="4392" w:type="dxa"/>
            <w:shd w:val="clear" w:color="auto" w:fill="2E74B5"/>
          </w:tcPr>
          <w:p w14:paraId="64C94F8D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Technology</w:t>
            </w:r>
          </w:p>
        </w:tc>
        <w:tc>
          <w:tcPr>
            <w:tcW w:w="4392" w:type="dxa"/>
            <w:shd w:val="clear" w:color="auto" w:fill="2E74B5"/>
          </w:tcPr>
          <w:p w14:paraId="19FDBBB4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b/>
                <w:color w:val="000000" w:themeColor="text1"/>
              </w:rPr>
              <w:t>Purpose</w:t>
            </w:r>
          </w:p>
        </w:tc>
      </w:tr>
      <w:tr w:rsidR="00BC2CE7" w:rsidRPr="00BC2CE7" w14:paraId="69D0F6EA" w14:textId="77777777">
        <w:tc>
          <w:tcPr>
            <w:tcW w:w="4392" w:type="dxa"/>
            <w:shd w:val="clear" w:color="auto" w:fill="DEEAF1"/>
          </w:tcPr>
          <w:p w14:paraId="1B834F8A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Python 3</w:t>
            </w:r>
          </w:p>
        </w:tc>
        <w:tc>
          <w:tcPr>
            <w:tcW w:w="4392" w:type="dxa"/>
            <w:shd w:val="clear" w:color="auto" w:fill="DEEAF1"/>
          </w:tcPr>
          <w:p w14:paraId="178F26D2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Main programming language</w:t>
            </w:r>
          </w:p>
        </w:tc>
      </w:tr>
      <w:tr w:rsidR="00BC2CE7" w:rsidRPr="00BC2CE7" w14:paraId="399B54B9" w14:textId="77777777">
        <w:tc>
          <w:tcPr>
            <w:tcW w:w="4392" w:type="dxa"/>
            <w:shd w:val="clear" w:color="auto" w:fill="FFFFFF"/>
          </w:tcPr>
          <w:p w14:paraId="109D6ACB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SQLite3</w:t>
            </w:r>
          </w:p>
        </w:tc>
        <w:tc>
          <w:tcPr>
            <w:tcW w:w="4392" w:type="dxa"/>
            <w:shd w:val="clear" w:color="auto" w:fill="FFFFFF"/>
          </w:tcPr>
          <w:p w14:paraId="0216A3EC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Local database to store expenses (built into Python)</w:t>
            </w:r>
          </w:p>
        </w:tc>
      </w:tr>
      <w:tr w:rsidR="00BC2CE7" w:rsidRPr="00BC2CE7" w14:paraId="7D5C9ECF" w14:textId="77777777">
        <w:tc>
          <w:tcPr>
            <w:tcW w:w="4392" w:type="dxa"/>
            <w:shd w:val="clear" w:color="auto" w:fill="DEEAF1"/>
          </w:tcPr>
          <w:p w14:paraId="170E1BB2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datetime</w:t>
            </w:r>
          </w:p>
        </w:tc>
        <w:tc>
          <w:tcPr>
            <w:tcW w:w="4392" w:type="dxa"/>
            <w:shd w:val="clear" w:color="auto" w:fill="DEEAF1"/>
          </w:tcPr>
          <w:p w14:paraId="13494805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Automatically capture today's date</w:t>
            </w:r>
          </w:p>
        </w:tc>
      </w:tr>
      <w:tr w:rsidR="00BC2CE7" w:rsidRPr="00BC2CE7" w14:paraId="40257577" w14:textId="77777777">
        <w:tc>
          <w:tcPr>
            <w:tcW w:w="4392" w:type="dxa"/>
            <w:shd w:val="clear" w:color="auto" w:fill="FFFFFF"/>
          </w:tcPr>
          <w:p w14:paraId="654577D6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Git</w:t>
            </w:r>
          </w:p>
        </w:tc>
        <w:tc>
          <w:tcPr>
            <w:tcW w:w="4392" w:type="dxa"/>
            <w:shd w:val="clear" w:color="auto" w:fill="FFFFFF"/>
          </w:tcPr>
          <w:p w14:paraId="35134AB3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Version control</w:t>
            </w:r>
          </w:p>
        </w:tc>
      </w:tr>
      <w:tr w:rsidR="00FE22B7" w:rsidRPr="00BC2CE7" w14:paraId="39724159" w14:textId="77777777">
        <w:tc>
          <w:tcPr>
            <w:tcW w:w="4392" w:type="dxa"/>
            <w:shd w:val="clear" w:color="auto" w:fill="DEEAF1"/>
          </w:tcPr>
          <w:p w14:paraId="78183829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GitHub</w:t>
            </w:r>
          </w:p>
        </w:tc>
        <w:tc>
          <w:tcPr>
            <w:tcW w:w="4392" w:type="dxa"/>
            <w:shd w:val="clear" w:color="auto" w:fill="DEEAF1"/>
          </w:tcPr>
          <w:p w14:paraId="542F663E" w14:textId="77777777" w:rsidR="00FE22B7" w:rsidRPr="00BC2CE7" w:rsidRDefault="00000000">
            <w:pPr>
              <w:spacing w:after="0" w:line="240" w:lineRule="auto"/>
              <w:rPr>
                <w:color w:val="000000" w:themeColor="text1"/>
              </w:rPr>
            </w:pPr>
            <w:r w:rsidRPr="00BC2CE7">
              <w:rPr>
                <w:color w:val="000000" w:themeColor="text1"/>
                <w:sz w:val="20"/>
              </w:rPr>
              <w:t>Remote repository to share the project</w:t>
            </w:r>
          </w:p>
        </w:tc>
      </w:tr>
    </w:tbl>
    <w:p w14:paraId="6F41D197" w14:textId="77777777" w:rsidR="00FE22B7" w:rsidRPr="00BC2CE7" w:rsidRDefault="00FE22B7">
      <w:pPr>
        <w:rPr>
          <w:color w:val="000000" w:themeColor="text1"/>
        </w:rPr>
      </w:pPr>
    </w:p>
    <w:p w14:paraId="4B127B07" w14:textId="77777777" w:rsidR="00FE22B7" w:rsidRPr="00BC2CE7" w:rsidRDefault="00000000">
      <w:pPr>
        <w:spacing w:before="240" w:after="80"/>
        <w:rPr>
          <w:color w:val="000000" w:themeColor="text1"/>
        </w:rPr>
      </w:pPr>
      <w:r w:rsidRPr="00BC2CE7">
        <w:rPr>
          <w:b/>
          <w:color w:val="000000" w:themeColor="text1"/>
          <w:sz w:val="28"/>
        </w:rPr>
        <w:t>8. GitHub Repository</w:t>
      </w:r>
    </w:p>
    <w:p w14:paraId="1F06880C" w14:textId="77777777" w:rsidR="00FE22B7" w:rsidRPr="00BC2CE7" w:rsidRDefault="00000000">
      <w:pPr>
        <w:spacing w:after="80"/>
        <w:rPr>
          <w:color w:val="000000" w:themeColor="text1"/>
        </w:rPr>
      </w:pPr>
      <w:r w:rsidRPr="00BC2CE7">
        <w:rPr>
          <w:color w:val="000000" w:themeColor="text1"/>
        </w:rPr>
        <w:t>The project is hosted on GitHub. To upload the project:</w:t>
      </w:r>
    </w:p>
    <w:p w14:paraId="589DF94B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 xml:space="preserve">git </w:t>
      </w:r>
      <w:proofErr w:type="spellStart"/>
      <w:r w:rsidRPr="00BC2CE7">
        <w:rPr>
          <w:color w:val="000000" w:themeColor="text1"/>
        </w:rPr>
        <w:t>init</w:t>
      </w:r>
      <w:proofErr w:type="spellEnd"/>
    </w:p>
    <w:p w14:paraId="3F719048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 xml:space="preserve">git </w:t>
      </w:r>
      <w:proofErr w:type="gramStart"/>
      <w:r w:rsidRPr="00BC2CE7">
        <w:rPr>
          <w:color w:val="000000" w:themeColor="text1"/>
        </w:rPr>
        <w:t>add .</w:t>
      </w:r>
      <w:proofErr w:type="gramEnd"/>
    </w:p>
    <w:p w14:paraId="02B8F26D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git commit -m "Initial commit - Expense Tracker CLI"</w:t>
      </w:r>
    </w:p>
    <w:p w14:paraId="0C38F207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git remote add origin https://github.com/YOUR_USERNAME/expense-tracker-cli.git</w:t>
      </w:r>
    </w:p>
    <w:p w14:paraId="7FA9B362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git branch -M main</w:t>
      </w:r>
    </w:p>
    <w:p w14:paraId="2C53BA51" w14:textId="77777777" w:rsidR="00FE22B7" w:rsidRPr="00BC2CE7" w:rsidRDefault="00000000">
      <w:pPr>
        <w:pStyle w:val="ListBullet"/>
        <w:spacing w:after="60"/>
        <w:ind w:left="432"/>
        <w:rPr>
          <w:color w:val="000000" w:themeColor="text1"/>
        </w:rPr>
      </w:pPr>
      <w:r w:rsidRPr="00BC2CE7">
        <w:rPr>
          <w:color w:val="000000" w:themeColor="text1"/>
        </w:rPr>
        <w:t>git push -u origin main</w:t>
      </w:r>
    </w:p>
    <w:sectPr w:rsidR="00FE22B7" w:rsidRPr="00BC2CE7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7546" w14:textId="77777777" w:rsidR="00040B26" w:rsidRDefault="00040B26">
      <w:pPr>
        <w:spacing w:line="240" w:lineRule="auto"/>
      </w:pPr>
      <w:r>
        <w:separator/>
      </w:r>
    </w:p>
  </w:endnote>
  <w:endnote w:type="continuationSeparator" w:id="0">
    <w:p w14:paraId="1A3B66A2" w14:textId="77777777" w:rsidR="00040B26" w:rsidRDefault="00040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54113" w14:textId="77777777" w:rsidR="00040B26" w:rsidRDefault="00040B26">
      <w:pPr>
        <w:spacing w:after="0"/>
      </w:pPr>
      <w:r>
        <w:separator/>
      </w:r>
    </w:p>
  </w:footnote>
  <w:footnote w:type="continuationSeparator" w:id="0">
    <w:p w14:paraId="056D9E7A" w14:textId="77777777" w:rsidR="00040B26" w:rsidRDefault="00040B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62406876">
    <w:abstractNumId w:val="5"/>
  </w:num>
  <w:num w:numId="2" w16cid:durableId="1110003715">
    <w:abstractNumId w:val="3"/>
  </w:num>
  <w:num w:numId="3" w16cid:durableId="223764211">
    <w:abstractNumId w:val="2"/>
  </w:num>
  <w:num w:numId="4" w16cid:durableId="210961892">
    <w:abstractNumId w:val="4"/>
  </w:num>
  <w:num w:numId="5" w16cid:durableId="756440671">
    <w:abstractNumId w:val="1"/>
  </w:num>
  <w:num w:numId="6" w16cid:durableId="102624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26"/>
    <w:rsid w:val="0006063C"/>
    <w:rsid w:val="0015074B"/>
    <w:rsid w:val="0029639D"/>
    <w:rsid w:val="00326F90"/>
    <w:rsid w:val="00763CF8"/>
    <w:rsid w:val="00AA1D8D"/>
    <w:rsid w:val="00B47730"/>
    <w:rsid w:val="00BC2CE7"/>
    <w:rsid w:val="00CB0664"/>
    <w:rsid w:val="00FC693F"/>
    <w:rsid w:val="00FE22B7"/>
    <w:rsid w:val="69A8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2E7D1"/>
  <w14:defaultImageDpi w14:val="300"/>
  <w15:docId w15:val="{BD4A7059-9273-463B-9F68-0524886C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fathima nushath</cp:lastModifiedBy>
  <cp:revision>2</cp:revision>
  <dcterms:created xsi:type="dcterms:W3CDTF">2013-12-23T23:15:00Z</dcterms:created>
  <dcterms:modified xsi:type="dcterms:W3CDTF">2026-03-26T03:42:00Z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eyJoZGlkIjoiMzA5NTYzYzVlMDg2ZGFjYzZkYjM5ZjZkMzNjZDEwZGEiLCJ1c2VySWQiOiI1NjcyMTU0MDYxMjIifQ==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D5C956F8EE6B4C9AB23D41A771D7B232_12</vt:lpwstr>
  </property>
</Properties>
</file>